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3FDA" w14:textId="77777777" w:rsidR="00ED797D" w:rsidRDefault="00000000">
      <w:pPr>
        <w:pStyle w:val="Heading1"/>
        <w:rPr>
          <w:b w:val="0"/>
        </w:rPr>
      </w:pPr>
      <w:r>
        <w:t>Noah Bradley, B.Sc.</w:t>
      </w:r>
    </w:p>
    <w:p w14:paraId="35706CC1" w14:textId="1B5D78D5" w:rsidR="00ED797D" w:rsidRDefault="00000000">
      <w:r>
        <w:rPr>
          <w:b/>
        </w:rPr>
        <w:t>Software Engineer</w:t>
      </w:r>
    </w:p>
    <w:p w14:paraId="35090ACB" w14:textId="77777777" w:rsidR="00ED797D" w:rsidRPr="00A82D88" w:rsidRDefault="00000000">
      <w:pPr>
        <w:pStyle w:val="Heading2"/>
        <w:rPr>
          <w:bCs w:val="0"/>
          <w:i w:val="0"/>
        </w:rPr>
      </w:pPr>
      <w:r w:rsidRPr="00A82D88">
        <w:rPr>
          <w:bCs w:val="0"/>
          <w:i w:val="0"/>
        </w:rPr>
        <w:t>About Me</w:t>
      </w:r>
    </w:p>
    <w:p w14:paraId="66F32911" w14:textId="77777777" w:rsidR="00551B0F" w:rsidRDefault="00551B0F" w:rsidP="00551B0F">
      <w:pPr>
        <w:pStyle w:val="Heading2"/>
        <w:rPr>
          <w:rFonts w:ascii="Calibri" w:hAnsi="Calibri" w:cs="Calibri"/>
          <w:b w:val="0"/>
          <w:bCs w:val="0"/>
          <w:i w:val="0"/>
          <w:iCs w:val="0"/>
          <w:sz w:val="22"/>
          <w:szCs w:val="22"/>
        </w:rPr>
      </w:pPr>
      <w:r w:rsidRPr="00551B0F">
        <w:rPr>
          <w:rFonts w:ascii="Calibri" w:hAnsi="Calibri" w:cs="Calibri"/>
          <w:b w:val="0"/>
          <w:bCs w:val="0"/>
          <w:i w:val="0"/>
          <w:iCs w:val="0"/>
          <w:sz w:val="22"/>
          <w:szCs w:val="22"/>
        </w:rPr>
        <w:t>Software Engineer with 3+ years of industry experience building and maintaining production systems across full-stack and cloud environments. Experienced in TypeScript-based services, AWS infrastructure, and modern authentication, with a track record of improving system reliability and developer workflows.</w:t>
      </w:r>
    </w:p>
    <w:p w14:paraId="0C41307A" w14:textId="4258E26C" w:rsidR="009A1E6F" w:rsidRPr="00A82D88" w:rsidRDefault="009A1E6F" w:rsidP="00551B0F">
      <w:pPr>
        <w:pStyle w:val="Heading2"/>
        <w:rPr>
          <w:bCs w:val="0"/>
          <w:i w:val="0"/>
        </w:rPr>
      </w:pPr>
      <w:r w:rsidRPr="00A82D88">
        <w:rPr>
          <w:bCs w:val="0"/>
          <w:i w:val="0"/>
        </w:rPr>
        <w:t>Skills &amp; Expertise</w:t>
      </w:r>
    </w:p>
    <w:p w14:paraId="3BED63B4" w14:textId="319AE310" w:rsidR="009A1E6F" w:rsidRDefault="009A1E6F" w:rsidP="009A1E6F">
      <w:pPr>
        <w:numPr>
          <w:ilvl w:val="0"/>
          <w:numId w:val="1"/>
        </w:numPr>
      </w:pPr>
      <w:r>
        <w:rPr>
          <w:b/>
        </w:rPr>
        <w:t>Languages:</w:t>
      </w:r>
      <w:r>
        <w:t xml:space="preserve"> JavaScript / TypeScript, Python, SQL, C#, C++, Bash</w:t>
      </w:r>
      <w:r w:rsidR="00F07762">
        <w:t xml:space="preserve"> (Shell scripting)</w:t>
      </w:r>
    </w:p>
    <w:p w14:paraId="1D16D0C0" w14:textId="4D739003" w:rsidR="009A1E6F" w:rsidRDefault="009A1E6F" w:rsidP="009A1E6F">
      <w:pPr>
        <w:numPr>
          <w:ilvl w:val="0"/>
          <w:numId w:val="1"/>
        </w:numPr>
      </w:pPr>
      <w:r>
        <w:rPr>
          <w:b/>
        </w:rPr>
        <w:t>Frameworks &amp; Tools:</w:t>
      </w:r>
      <w:r>
        <w:t xml:space="preserve"> Node.js, Vue.js, Express</w:t>
      </w:r>
      <w:r w:rsidR="00F84B62">
        <w:t>.js</w:t>
      </w:r>
      <w:r>
        <w:t>, Postman</w:t>
      </w:r>
    </w:p>
    <w:p w14:paraId="0F531FDB" w14:textId="3F96C530" w:rsidR="009A1E6F" w:rsidRDefault="009A1E6F" w:rsidP="009A1E6F">
      <w:pPr>
        <w:numPr>
          <w:ilvl w:val="0"/>
          <w:numId w:val="1"/>
        </w:numPr>
      </w:pPr>
      <w:r>
        <w:rPr>
          <w:b/>
        </w:rPr>
        <w:t>Security:</w:t>
      </w:r>
      <w:r>
        <w:t xml:space="preserve"> </w:t>
      </w:r>
      <w:proofErr w:type="spellStart"/>
      <w:r>
        <w:t>Keycloak</w:t>
      </w:r>
      <w:proofErr w:type="spellEnd"/>
      <w:r>
        <w:t>, Auth0, OAuth2, OpenID Connect (OIDC), JWT</w:t>
      </w:r>
      <w:r w:rsidR="006F0DFE">
        <w:t>, RBAC</w:t>
      </w:r>
    </w:p>
    <w:p w14:paraId="02F9E0B1" w14:textId="35307ED1" w:rsidR="009A1E6F" w:rsidRPr="008E58F9" w:rsidRDefault="009A1E6F" w:rsidP="009A1E6F">
      <w:pPr>
        <w:numPr>
          <w:ilvl w:val="0"/>
          <w:numId w:val="1"/>
        </w:numPr>
      </w:pPr>
      <w:r w:rsidRPr="008E58F9">
        <w:rPr>
          <w:b/>
        </w:rPr>
        <w:t>DevOps &amp; Infrastructure:</w:t>
      </w:r>
      <w:r w:rsidRPr="008E58F9">
        <w:t xml:space="preserve"> Docker, Terraform</w:t>
      </w:r>
      <w:r w:rsidR="00E2616C">
        <w:t xml:space="preserve"> (</w:t>
      </w:r>
      <w:proofErr w:type="spellStart"/>
      <w:r w:rsidR="00E2616C">
        <w:t>IaC</w:t>
      </w:r>
      <w:proofErr w:type="spellEnd"/>
      <w:r w:rsidR="00E2616C">
        <w:t>)</w:t>
      </w:r>
      <w:r w:rsidRPr="008E58F9">
        <w:t xml:space="preserve">, GitLab, Git, CI/CD pipelines, </w:t>
      </w:r>
      <w:r w:rsidR="008E58F9">
        <w:t>Postgre</w:t>
      </w:r>
      <w:r w:rsidR="00E2616C">
        <w:t>SQL/RDS</w:t>
      </w:r>
      <w:r w:rsidR="008E58F9">
        <w:t>,</w:t>
      </w:r>
      <w:r w:rsidR="008E58F9" w:rsidRPr="008E58F9">
        <w:t xml:space="preserve"> </w:t>
      </w:r>
      <w:r w:rsidRPr="008E58F9">
        <w:t>AWS</w:t>
      </w:r>
      <w:r w:rsidR="008E58F9" w:rsidRPr="008E58F9">
        <w:t xml:space="preserve"> </w:t>
      </w:r>
      <w:r w:rsidR="00650556">
        <w:t xml:space="preserve">Services: </w:t>
      </w:r>
      <w:r w:rsidR="008E58F9" w:rsidRPr="008E58F9">
        <w:t xml:space="preserve">IAM, </w:t>
      </w:r>
      <w:r w:rsidR="008E58F9">
        <w:t>EC2, S3, Lambda</w:t>
      </w:r>
      <w:r w:rsidR="00E2616C">
        <w:t xml:space="preserve">, </w:t>
      </w:r>
      <w:proofErr w:type="spellStart"/>
      <w:r w:rsidR="00E2616C">
        <w:t>Cloudwatch</w:t>
      </w:r>
      <w:proofErr w:type="spellEnd"/>
      <w:r w:rsidR="00E2616C">
        <w:t>, ECS, VPC</w:t>
      </w:r>
    </w:p>
    <w:p w14:paraId="472D8865" w14:textId="262FF6FA" w:rsidR="009A1E6F" w:rsidRDefault="009A1E6F" w:rsidP="009A1E6F">
      <w:pPr>
        <w:numPr>
          <w:ilvl w:val="0"/>
          <w:numId w:val="1"/>
        </w:numPr>
      </w:pPr>
      <w:r>
        <w:rPr>
          <w:b/>
        </w:rPr>
        <w:t>Soft Skills:</w:t>
      </w:r>
      <w:r>
        <w:t xml:space="preserve"> Problem Solving, Communication, Adaptability</w:t>
      </w:r>
      <w:r w:rsidR="00CB6813">
        <w:t>, Leadership</w:t>
      </w:r>
    </w:p>
    <w:p w14:paraId="38D656F9" w14:textId="7E2A49E3" w:rsidR="009A1E6F" w:rsidRDefault="009A1E6F" w:rsidP="006F0DFE">
      <w:pPr>
        <w:numPr>
          <w:ilvl w:val="0"/>
          <w:numId w:val="1"/>
        </w:numPr>
      </w:pPr>
      <w:r>
        <w:rPr>
          <w:b/>
        </w:rPr>
        <w:t>Other:</w:t>
      </w:r>
      <w:r>
        <w:t xml:space="preserve"> DevOps, </w:t>
      </w:r>
      <w:r w:rsidR="000C073E">
        <w:t>Agile</w:t>
      </w:r>
      <w:r>
        <w:t xml:space="preserve">, </w:t>
      </w:r>
      <w:r w:rsidR="00957D0C">
        <w:t xml:space="preserve">RESTful </w:t>
      </w:r>
      <w:r>
        <w:t>API Design, OOP, Design Patterns</w:t>
      </w:r>
      <w:r w:rsidR="006F0DFE">
        <w:t>, SPAs, Microservices</w:t>
      </w:r>
    </w:p>
    <w:p w14:paraId="589B25D9" w14:textId="6228642B" w:rsidR="00CE693B" w:rsidRPr="000B02DF" w:rsidRDefault="00000000" w:rsidP="000B02DF">
      <w:pPr>
        <w:pStyle w:val="Heading2"/>
        <w:rPr>
          <w:bCs w:val="0"/>
          <w:i w:val="0"/>
        </w:rPr>
      </w:pPr>
      <w:r w:rsidRPr="00A82D88">
        <w:rPr>
          <w:bCs w:val="0"/>
          <w:i w:val="0"/>
        </w:rPr>
        <w:t>Work Experience</w:t>
      </w:r>
    </w:p>
    <w:p w14:paraId="005488E0" w14:textId="76FD8C6E" w:rsidR="00CE693B" w:rsidRDefault="00CE693B" w:rsidP="00CE693B">
      <w:pPr>
        <w:pStyle w:val="Heading3"/>
        <w:rPr>
          <w:b w:val="0"/>
        </w:rPr>
      </w:pPr>
      <w:r>
        <w:t xml:space="preserve">Lead </w:t>
      </w:r>
      <w:r>
        <w:t>Software Developer</w:t>
      </w:r>
    </w:p>
    <w:p w14:paraId="4613B099" w14:textId="17914C44" w:rsidR="00CE693B" w:rsidRDefault="00CE693B" w:rsidP="00CE693B">
      <w:proofErr w:type="spellStart"/>
      <w:r>
        <w:rPr>
          <w:i/>
        </w:rPr>
        <w:t>ShearFRAC</w:t>
      </w:r>
      <w:proofErr w:type="spellEnd"/>
      <w:r>
        <w:rPr>
          <w:i/>
        </w:rPr>
        <w:t xml:space="preserve"> Ltd.</w:t>
      </w:r>
      <w:r>
        <w:t xml:space="preserve"> — </w:t>
      </w:r>
      <w:r>
        <w:rPr>
          <w:i/>
        </w:rPr>
        <w:t>Sept</w:t>
      </w:r>
      <w:r>
        <w:rPr>
          <w:i/>
        </w:rPr>
        <w:t xml:space="preserve"> 202</w:t>
      </w:r>
      <w:r>
        <w:rPr>
          <w:i/>
        </w:rPr>
        <w:t>5</w:t>
      </w:r>
      <w:r>
        <w:rPr>
          <w:i/>
        </w:rPr>
        <w:t xml:space="preserve"> – Present</w:t>
      </w:r>
    </w:p>
    <w:p w14:paraId="320B8AA4" w14:textId="7FD28D2A" w:rsidR="001B462B" w:rsidRDefault="001B462B" w:rsidP="001B462B">
      <w:pPr>
        <w:numPr>
          <w:ilvl w:val="0"/>
          <w:numId w:val="1"/>
        </w:numPr>
      </w:pPr>
      <w:r w:rsidRPr="001B462B">
        <w:t>Lead a team of full-stack developers by defining technical direction, delegating work, conducting code reviews, and mentoring engineers to ensure high-quality, maintainable frontend and backend systems.</w:t>
      </w:r>
    </w:p>
    <w:p w14:paraId="519DBE2A" w14:textId="030D1113" w:rsidR="001B462B" w:rsidRDefault="001B462B" w:rsidP="001B462B">
      <w:pPr>
        <w:numPr>
          <w:ilvl w:val="0"/>
          <w:numId w:val="1"/>
        </w:numPr>
      </w:pPr>
      <w:r w:rsidRPr="001B462B">
        <w:t>Drive Agile development practices including sprint planning, task estimation, backlog refinement, and delivery tracking to ensure projects are delivered on time and aligned with business priorities.</w:t>
      </w:r>
    </w:p>
    <w:p w14:paraId="3972DF37" w14:textId="157E86F1" w:rsidR="00571686" w:rsidRPr="00571686" w:rsidRDefault="00571686" w:rsidP="001B462B">
      <w:pPr>
        <w:numPr>
          <w:ilvl w:val="0"/>
          <w:numId w:val="1"/>
        </w:numPr>
      </w:pPr>
      <w:r w:rsidRPr="00571686">
        <w:t>Resolved critical real-time data collection issues by leading root-cause analysis of AWS Batch ETL jobs, restoring pipeline reliability and reducing data loss</w:t>
      </w:r>
      <w:r w:rsidR="000B02DF">
        <w:t>, achieving a system uptime of &gt;99.5%</w:t>
      </w:r>
      <w:r w:rsidRPr="00571686">
        <w:t>.</w:t>
      </w:r>
    </w:p>
    <w:p w14:paraId="7A29DD4A" w14:textId="77777777" w:rsidR="00ED797D" w:rsidRDefault="00000000">
      <w:pPr>
        <w:pStyle w:val="Heading3"/>
        <w:rPr>
          <w:b w:val="0"/>
        </w:rPr>
      </w:pPr>
      <w:r>
        <w:t>Software Developer</w:t>
      </w:r>
    </w:p>
    <w:p w14:paraId="331B5872" w14:textId="345455FE" w:rsidR="00ED797D" w:rsidRDefault="00000000">
      <w:proofErr w:type="spellStart"/>
      <w:r>
        <w:rPr>
          <w:i/>
        </w:rPr>
        <w:t>ShearFRAC</w:t>
      </w:r>
      <w:proofErr w:type="spellEnd"/>
      <w:r>
        <w:rPr>
          <w:i/>
        </w:rPr>
        <w:t xml:space="preserve"> Ltd.</w:t>
      </w:r>
      <w:r>
        <w:t xml:space="preserve"> — </w:t>
      </w:r>
      <w:r>
        <w:rPr>
          <w:i/>
        </w:rPr>
        <w:t xml:space="preserve">Sept 2023 – </w:t>
      </w:r>
      <w:r w:rsidR="00CE693B">
        <w:rPr>
          <w:i/>
        </w:rPr>
        <w:t>Sept 2025</w:t>
      </w:r>
    </w:p>
    <w:p w14:paraId="3B1CCAEE" w14:textId="3459CBB8" w:rsidR="00ED797D" w:rsidRDefault="00000000" w:rsidP="008E58F9">
      <w:pPr>
        <w:numPr>
          <w:ilvl w:val="0"/>
          <w:numId w:val="1"/>
        </w:numPr>
      </w:pPr>
      <w:r>
        <w:t>Develop and maintain</w:t>
      </w:r>
      <w:r w:rsidR="00983011">
        <w:t xml:space="preserve"> full-stack</w:t>
      </w:r>
      <w:r>
        <w:t xml:space="preserve"> web app</w:t>
      </w:r>
      <w:r w:rsidR="00983011">
        <w:t>lications</w:t>
      </w:r>
      <w:r w:rsidR="00A25B7A">
        <w:t xml:space="preserve"> in collaboration with the development team</w:t>
      </w:r>
      <w:r>
        <w:t xml:space="preserve"> using TypeScript, Vue.js, Express</w:t>
      </w:r>
      <w:r w:rsidR="00F84B62">
        <w:t>.js</w:t>
      </w:r>
      <w:r>
        <w:t xml:space="preserve">, and </w:t>
      </w:r>
      <w:proofErr w:type="spellStart"/>
      <w:r>
        <w:t>OpenAPI</w:t>
      </w:r>
      <w:proofErr w:type="spellEnd"/>
      <w:r>
        <w:t xml:space="preserve"> with a strong focus on API integration and frontend-backend coordination</w:t>
      </w:r>
      <w:r w:rsidR="00CE2D08">
        <w:t>.</w:t>
      </w:r>
    </w:p>
    <w:p w14:paraId="5AA1EB2B" w14:textId="46D8957A" w:rsidR="00ED797D" w:rsidRDefault="00A25B7A" w:rsidP="00A25B7A">
      <w:pPr>
        <w:numPr>
          <w:ilvl w:val="0"/>
          <w:numId w:val="1"/>
        </w:numPr>
      </w:pPr>
      <w:r>
        <w:t>L</w:t>
      </w:r>
      <w:r w:rsidR="00F84B62">
        <w:t xml:space="preserve">ead </w:t>
      </w:r>
      <w:r>
        <w:t xml:space="preserve">DevOps </w:t>
      </w:r>
      <w:r w:rsidR="00F84B62">
        <w:t xml:space="preserve">team </w:t>
      </w:r>
      <w:r>
        <w:t>using GitLab CI/CD, AWS, Docker, and Terraform, automating infrastructure with Terraform to eliminate manual AWS resource management and streamline developer workflows</w:t>
      </w:r>
      <w:r w:rsidR="00CE2D08">
        <w:t>.</w:t>
      </w:r>
    </w:p>
    <w:p w14:paraId="5DBC737C" w14:textId="27444260" w:rsidR="009A1E6F" w:rsidRPr="00CE2D08" w:rsidRDefault="00CE2D08" w:rsidP="00CE2D08">
      <w:pPr>
        <w:numPr>
          <w:ilvl w:val="0"/>
          <w:numId w:val="1"/>
        </w:numPr>
      </w:pPr>
      <w:r w:rsidRPr="00CE2D08">
        <w:t xml:space="preserve">Administered Postgres databases using </w:t>
      </w:r>
      <w:proofErr w:type="spellStart"/>
      <w:r w:rsidRPr="00CE2D08">
        <w:t>pgBackRest</w:t>
      </w:r>
      <w:proofErr w:type="spellEnd"/>
      <w:r w:rsidRPr="00CE2D08">
        <w:t xml:space="preserve"> to ensure reliable backups and fast restores, improving data recovery resilience.</w:t>
      </w:r>
    </w:p>
    <w:p w14:paraId="693C031B" w14:textId="6BDA8E3B" w:rsidR="009A1E6F" w:rsidRPr="00A25B7A" w:rsidRDefault="00A25B7A" w:rsidP="00A25B7A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25B7A">
        <w:rPr>
          <w:rFonts w:ascii="Calibri" w:hAnsi="Calibri" w:cs="Calibri"/>
          <w:sz w:val="22"/>
          <w:szCs w:val="22"/>
        </w:rPr>
        <w:lastRenderedPageBreak/>
        <w:t xml:space="preserve">Implemented </w:t>
      </w:r>
      <w:proofErr w:type="spellStart"/>
      <w:r w:rsidRPr="00A25B7A">
        <w:rPr>
          <w:rFonts w:ascii="Calibri" w:hAnsi="Calibri" w:cs="Calibri"/>
          <w:sz w:val="22"/>
          <w:szCs w:val="22"/>
        </w:rPr>
        <w:t>Keycloak</w:t>
      </w:r>
      <w:proofErr w:type="spellEnd"/>
      <w:r w:rsidRPr="00A25B7A">
        <w:rPr>
          <w:rFonts w:ascii="Calibri" w:hAnsi="Calibri" w:cs="Calibri"/>
          <w:sz w:val="22"/>
          <w:szCs w:val="22"/>
        </w:rPr>
        <w:t xml:space="preserve">-based OIDC authentication and authorization with client configuration, token management, and role mapping, enabling SSO across web applications and strengthening security with </w:t>
      </w:r>
      <w:proofErr w:type="spellStart"/>
      <w:r w:rsidRPr="00A25B7A">
        <w:rPr>
          <w:rFonts w:ascii="Calibri" w:hAnsi="Calibri" w:cs="Calibri"/>
          <w:sz w:val="22"/>
          <w:szCs w:val="22"/>
        </w:rPr>
        <w:t>Keycloak</w:t>
      </w:r>
      <w:proofErr w:type="spellEnd"/>
      <w:r w:rsidRPr="00A25B7A">
        <w:rPr>
          <w:rFonts w:ascii="Calibri" w:hAnsi="Calibri" w:cs="Calibri"/>
          <w:sz w:val="22"/>
          <w:szCs w:val="22"/>
        </w:rPr>
        <w:t xml:space="preserve"> securely hosted on AWS.</w:t>
      </w:r>
    </w:p>
    <w:p w14:paraId="5A4D1B39" w14:textId="77777777" w:rsidR="00ED797D" w:rsidRDefault="00000000">
      <w:pPr>
        <w:pStyle w:val="Heading3"/>
        <w:rPr>
          <w:b w:val="0"/>
        </w:rPr>
      </w:pPr>
      <w:r>
        <w:t>Firmware Developer Intern</w:t>
      </w:r>
    </w:p>
    <w:p w14:paraId="5B1A4048" w14:textId="77777777" w:rsidR="00ED797D" w:rsidRDefault="00000000">
      <w:r>
        <w:rPr>
          <w:i/>
        </w:rPr>
        <w:t>Reliable Controls Corp.</w:t>
      </w:r>
      <w:r>
        <w:t xml:space="preserve"> — </w:t>
      </w:r>
      <w:r>
        <w:rPr>
          <w:i/>
        </w:rPr>
        <w:t>Jan 2022 – Aug 2022</w:t>
      </w:r>
    </w:p>
    <w:p w14:paraId="1920FD8C" w14:textId="3BC8CFCA" w:rsidR="00ED797D" w:rsidRDefault="00000000">
      <w:pPr>
        <w:numPr>
          <w:ilvl w:val="0"/>
          <w:numId w:val="1"/>
        </w:numPr>
      </w:pPr>
      <w:r>
        <w:t>Collaborated on designing and debugging firmware for industrial HVAC</w:t>
      </w:r>
      <w:r w:rsidR="00CE2D08">
        <w:t xml:space="preserve"> </w:t>
      </w:r>
      <w:r>
        <w:t>systems</w:t>
      </w:r>
      <w:r w:rsidR="00CE2D08">
        <w:t>.</w:t>
      </w:r>
    </w:p>
    <w:p w14:paraId="21ABB336" w14:textId="39F53DBA" w:rsidR="00ED797D" w:rsidRDefault="00000000">
      <w:pPr>
        <w:numPr>
          <w:ilvl w:val="0"/>
          <w:numId w:val="1"/>
        </w:numPr>
      </w:pPr>
      <w:r>
        <w:t>Gained experience in AGILE workflows and developed apps in Python, C++, and other languages</w:t>
      </w:r>
      <w:r w:rsidR="00CE2D08">
        <w:t>.</w:t>
      </w:r>
    </w:p>
    <w:p w14:paraId="7D961B4B" w14:textId="34814738" w:rsidR="00225630" w:rsidRDefault="00CE2D08" w:rsidP="00551B0F">
      <w:pPr>
        <w:numPr>
          <w:ilvl w:val="0"/>
          <w:numId w:val="1"/>
        </w:numPr>
      </w:pPr>
      <w:r w:rsidRPr="00CE2D08">
        <w:t>Hands-on experience with complex microcontrollers; built a Python script</w:t>
      </w:r>
      <w:r>
        <w:t xml:space="preserve"> that ingests a JSON</w:t>
      </w:r>
      <w:r w:rsidRPr="00CE2D08">
        <w:t xml:space="preserve"> to deploy/test firmware, speeding client requests and cutting debug time</w:t>
      </w:r>
      <w:r>
        <w:t>.</w:t>
      </w:r>
    </w:p>
    <w:p w14:paraId="49C4BCB9" w14:textId="40404B50" w:rsidR="00ED797D" w:rsidRDefault="00000000">
      <w:pPr>
        <w:pStyle w:val="Heading3"/>
        <w:rPr>
          <w:b w:val="0"/>
        </w:rPr>
      </w:pPr>
      <w:r>
        <w:t>Systems Developer</w:t>
      </w:r>
    </w:p>
    <w:p w14:paraId="1B88EBB6" w14:textId="77777777" w:rsidR="00ED797D" w:rsidRDefault="00000000">
      <w:r>
        <w:rPr>
          <w:i/>
        </w:rPr>
        <w:t>Canadian Natural Resources Ltd. (CNRL)</w:t>
      </w:r>
      <w:r>
        <w:t xml:space="preserve"> — </w:t>
      </w:r>
      <w:r>
        <w:rPr>
          <w:i/>
        </w:rPr>
        <w:t>May 2021 – Aug 2021</w:t>
      </w:r>
    </w:p>
    <w:p w14:paraId="6EC76B2C" w14:textId="744D50E8" w:rsidR="00ED797D" w:rsidRDefault="00000000">
      <w:pPr>
        <w:numPr>
          <w:ilvl w:val="0"/>
          <w:numId w:val="1"/>
        </w:numPr>
      </w:pPr>
      <w:r>
        <w:t>Managed access control and handled data requests using SQL scripts</w:t>
      </w:r>
      <w:r w:rsidR="00CE2D08">
        <w:t>.</w:t>
      </w:r>
    </w:p>
    <w:p w14:paraId="736770D1" w14:textId="5525C3C6" w:rsidR="00ED797D" w:rsidRDefault="00000000">
      <w:pPr>
        <w:numPr>
          <w:ilvl w:val="0"/>
          <w:numId w:val="1"/>
        </w:numPr>
      </w:pPr>
      <w:r>
        <w:t>Developed and tested a C# application to sync an online database with Active Directory</w:t>
      </w:r>
      <w:r w:rsidR="00CE2D08">
        <w:t>.</w:t>
      </w:r>
    </w:p>
    <w:p w14:paraId="625FE940" w14:textId="77777777" w:rsidR="00ED797D" w:rsidRDefault="00000000">
      <w:pPr>
        <w:pStyle w:val="Heading3"/>
        <w:rPr>
          <w:b w:val="0"/>
        </w:rPr>
      </w:pPr>
      <w:r>
        <w:t>Deskside Support Analyst</w:t>
      </w:r>
    </w:p>
    <w:p w14:paraId="148428AD" w14:textId="77777777" w:rsidR="00ED797D" w:rsidRDefault="00000000">
      <w:r>
        <w:rPr>
          <w:i/>
        </w:rPr>
        <w:t>Canadian Natural Resources Ltd. (CNRL)</w:t>
      </w:r>
      <w:r>
        <w:t xml:space="preserve"> — </w:t>
      </w:r>
      <w:r>
        <w:rPr>
          <w:i/>
        </w:rPr>
        <w:t>May 2020 – Aug 2020</w:t>
      </w:r>
    </w:p>
    <w:p w14:paraId="2D1921F5" w14:textId="24D4678F" w:rsidR="00ED797D" w:rsidRDefault="00000000">
      <w:pPr>
        <w:numPr>
          <w:ilvl w:val="0"/>
          <w:numId w:val="1"/>
        </w:numPr>
      </w:pPr>
      <w:r>
        <w:t>Supported end-users with technical troubleshooting, hardware setup, and software configuration</w:t>
      </w:r>
      <w:r w:rsidR="00CE2D08">
        <w:t>.</w:t>
      </w:r>
    </w:p>
    <w:p w14:paraId="7FE5DBCE" w14:textId="77777777" w:rsidR="00ED797D" w:rsidRPr="00A82D88" w:rsidRDefault="00000000">
      <w:pPr>
        <w:pStyle w:val="Heading2"/>
        <w:rPr>
          <w:bCs w:val="0"/>
          <w:i w:val="0"/>
        </w:rPr>
      </w:pPr>
      <w:r w:rsidRPr="00A82D88">
        <w:rPr>
          <w:bCs w:val="0"/>
          <w:i w:val="0"/>
        </w:rPr>
        <w:t>Education</w:t>
      </w:r>
    </w:p>
    <w:p w14:paraId="302E68CB" w14:textId="0B040E15" w:rsidR="00ED797D" w:rsidRDefault="00000000">
      <w:pPr>
        <w:pStyle w:val="Heading3"/>
        <w:rPr>
          <w:b w:val="0"/>
        </w:rPr>
      </w:pPr>
      <w:r>
        <w:t>Bachelor of Science, Software Engineering</w:t>
      </w:r>
      <w:r w:rsidR="001418F6">
        <w:t xml:space="preserve"> - Internship Program</w:t>
      </w:r>
    </w:p>
    <w:p w14:paraId="0495D022" w14:textId="47248A85" w:rsidR="00E04569" w:rsidRDefault="00E04569" w:rsidP="00E04569">
      <w:pPr>
        <w:spacing w:after="0"/>
        <w:rPr>
          <w:i/>
        </w:rPr>
      </w:pPr>
      <w:r>
        <w:rPr>
          <w:i/>
        </w:rPr>
        <w:t xml:space="preserve">University of Calgary </w:t>
      </w:r>
      <w:r>
        <w:t xml:space="preserve">— </w:t>
      </w:r>
      <w:r>
        <w:rPr>
          <w:i/>
        </w:rPr>
        <w:t>2018–2023</w:t>
      </w:r>
    </w:p>
    <w:p w14:paraId="77E1B21A" w14:textId="103ED45E" w:rsidR="00E04569" w:rsidRDefault="00E04569" w:rsidP="00E04569">
      <w:pPr>
        <w:pStyle w:val="ListParagraph"/>
        <w:numPr>
          <w:ilvl w:val="0"/>
          <w:numId w:val="1"/>
        </w:numPr>
        <w:spacing w:after="0"/>
      </w:pPr>
      <w:r>
        <w:t>GPA: 3.5</w:t>
      </w:r>
    </w:p>
    <w:p w14:paraId="15BE4041" w14:textId="77777777" w:rsidR="00ED797D" w:rsidRDefault="00000000">
      <w:pPr>
        <w:pStyle w:val="Heading3"/>
        <w:rPr>
          <w:b w:val="0"/>
        </w:rPr>
      </w:pPr>
      <w:r>
        <w:t>High School Diploma (Honours)</w:t>
      </w:r>
    </w:p>
    <w:p w14:paraId="1D8E5A2C" w14:textId="792614C2" w:rsidR="00616D71" w:rsidRDefault="00000000" w:rsidP="00E04569">
      <w:pPr>
        <w:spacing w:after="0"/>
        <w:rPr>
          <w:i/>
        </w:rPr>
      </w:pPr>
      <w:proofErr w:type="spellStart"/>
      <w:r>
        <w:rPr>
          <w:i/>
        </w:rPr>
        <w:t>Springbank</w:t>
      </w:r>
      <w:proofErr w:type="spellEnd"/>
      <w:r>
        <w:rPr>
          <w:i/>
        </w:rPr>
        <w:t xml:space="preserve"> Community High School</w:t>
      </w:r>
      <w:r>
        <w:t xml:space="preserve"> — </w:t>
      </w:r>
      <w:r>
        <w:rPr>
          <w:i/>
        </w:rPr>
        <w:t>2014–2018</w:t>
      </w:r>
    </w:p>
    <w:p w14:paraId="5057EEC4" w14:textId="4D31A23A" w:rsidR="00616D71" w:rsidRDefault="00E04569" w:rsidP="00E04569">
      <w:pPr>
        <w:pStyle w:val="ListParagraph"/>
        <w:numPr>
          <w:ilvl w:val="0"/>
          <w:numId w:val="1"/>
        </w:numPr>
        <w:spacing w:after="0"/>
      </w:pPr>
      <w:r>
        <w:t>Highest Calculus Mark: 98%</w:t>
      </w:r>
    </w:p>
    <w:p w14:paraId="240E1668" w14:textId="32A41074" w:rsidR="00E04569" w:rsidRDefault="00E04569" w:rsidP="00E04569">
      <w:pPr>
        <w:pStyle w:val="ListParagraph"/>
        <w:numPr>
          <w:ilvl w:val="0"/>
          <w:numId w:val="1"/>
        </w:numPr>
        <w:spacing w:after="0"/>
      </w:pPr>
      <w:r>
        <w:t>Student Leadership Award</w:t>
      </w:r>
    </w:p>
    <w:p w14:paraId="0E13973D" w14:textId="77777777" w:rsidR="00ED797D" w:rsidRPr="00A82D88" w:rsidRDefault="00000000">
      <w:pPr>
        <w:pStyle w:val="Heading2"/>
        <w:rPr>
          <w:bCs w:val="0"/>
          <w:i w:val="0"/>
        </w:rPr>
      </w:pPr>
      <w:r w:rsidRPr="00A82D88">
        <w:rPr>
          <w:bCs w:val="0"/>
          <w:i w:val="0"/>
        </w:rPr>
        <w:t>Volunteer Experience</w:t>
      </w:r>
    </w:p>
    <w:p w14:paraId="209DB82F" w14:textId="77777777" w:rsidR="00ED797D" w:rsidRDefault="00000000">
      <w:pPr>
        <w:numPr>
          <w:ilvl w:val="0"/>
          <w:numId w:val="1"/>
        </w:numPr>
      </w:pPr>
      <w:r>
        <w:t>Samaritan's Purse</w:t>
      </w:r>
    </w:p>
    <w:p w14:paraId="5DAF9F51" w14:textId="77777777" w:rsidR="00ED797D" w:rsidRDefault="00000000">
      <w:pPr>
        <w:numPr>
          <w:ilvl w:val="0"/>
          <w:numId w:val="1"/>
        </w:numPr>
      </w:pPr>
      <w:r>
        <w:t>Inn from the Cold</w:t>
      </w:r>
    </w:p>
    <w:p w14:paraId="357FC1C4" w14:textId="77777777" w:rsidR="00ED797D" w:rsidRDefault="00000000">
      <w:pPr>
        <w:numPr>
          <w:ilvl w:val="0"/>
          <w:numId w:val="1"/>
        </w:numPr>
      </w:pPr>
      <w:r>
        <w:t>Calgary Drop-In Centre</w:t>
      </w:r>
    </w:p>
    <w:p w14:paraId="01393FCB" w14:textId="77777777" w:rsidR="00ED797D" w:rsidRDefault="00000000">
      <w:pPr>
        <w:numPr>
          <w:ilvl w:val="0"/>
          <w:numId w:val="1"/>
        </w:numPr>
      </w:pPr>
      <w:r>
        <w:t>International Service Trip (India)</w:t>
      </w:r>
    </w:p>
    <w:p w14:paraId="0C50FC15" w14:textId="77777777" w:rsidR="00ED797D" w:rsidRPr="00A82D88" w:rsidRDefault="00000000">
      <w:pPr>
        <w:pStyle w:val="Heading2"/>
        <w:rPr>
          <w:bCs w:val="0"/>
          <w:i w:val="0"/>
        </w:rPr>
      </w:pPr>
      <w:r w:rsidRPr="00A82D88">
        <w:rPr>
          <w:bCs w:val="0"/>
          <w:i w:val="0"/>
        </w:rPr>
        <w:t>Hobbies</w:t>
      </w:r>
    </w:p>
    <w:p w14:paraId="19E360FD" w14:textId="77777777" w:rsidR="00ED797D" w:rsidRDefault="00000000">
      <w:pPr>
        <w:numPr>
          <w:ilvl w:val="0"/>
          <w:numId w:val="1"/>
        </w:numPr>
      </w:pPr>
      <w:r>
        <w:t>Hockey</w:t>
      </w:r>
    </w:p>
    <w:p w14:paraId="430C8118" w14:textId="77777777" w:rsidR="00ED797D" w:rsidRDefault="00000000">
      <w:pPr>
        <w:numPr>
          <w:ilvl w:val="0"/>
          <w:numId w:val="1"/>
        </w:numPr>
      </w:pPr>
      <w:r>
        <w:t>Golf</w:t>
      </w:r>
    </w:p>
    <w:p w14:paraId="51C15A3C" w14:textId="77777777" w:rsidR="00ED797D" w:rsidRDefault="00000000">
      <w:pPr>
        <w:numPr>
          <w:ilvl w:val="0"/>
          <w:numId w:val="1"/>
        </w:numPr>
      </w:pPr>
      <w:r>
        <w:t>Surfing</w:t>
      </w:r>
    </w:p>
    <w:p w14:paraId="01AF9029" w14:textId="77777777" w:rsidR="00ED797D" w:rsidRPr="00A82D88" w:rsidRDefault="00000000">
      <w:pPr>
        <w:pStyle w:val="Heading2"/>
        <w:rPr>
          <w:bCs w:val="0"/>
          <w:i w:val="0"/>
        </w:rPr>
      </w:pPr>
      <w:r w:rsidRPr="00A82D88">
        <w:rPr>
          <w:bCs w:val="0"/>
          <w:i w:val="0"/>
        </w:rPr>
        <w:lastRenderedPageBreak/>
        <w:t>Contact</w:t>
      </w:r>
    </w:p>
    <w:p w14:paraId="473A18A3" w14:textId="77777777" w:rsidR="00ED797D" w:rsidRDefault="00000000">
      <w:pPr>
        <w:numPr>
          <w:ilvl w:val="0"/>
          <w:numId w:val="1"/>
        </w:numPr>
      </w:pPr>
      <w:r>
        <w:rPr>
          <w:b/>
        </w:rPr>
        <w:t>Phone:</w:t>
      </w:r>
      <w:r>
        <w:t xml:space="preserve"> 403-614-6646</w:t>
      </w:r>
    </w:p>
    <w:p w14:paraId="1ACFF159" w14:textId="77777777" w:rsidR="00ED797D" w:rsidRDefault="00000000">
      <w:pPr>
        <w:numPr>
          <w:ilvl w:val="0"/>
          <w:numId w:val="1"/>
        </w:numPr>
      </w:pPr>
      <w:r>
        <w:rPr>
          <w:b/>
        </w:rPr>
        <w:t>Email:</w:t>
      </w:r>
      <w:r>
        <w:t xml:space="preserve"> </w:t>
      </w:r>
      <w:hyperlink r:id="rId5" w:history="1">
        <w:r w:rsidR="00ED797D">
          <w:rPr>
            <w:rStyle w:val="Hyperlink"/>
          </w:rPr>
          <w:t>noahcbradley9@gmail.com</w:t>
        </w:r>
      </w:hyperlink>
    </w:p>
    <w:p w14:paraId="366A9C6E" w14:textId="77777777" w:rsidR="00ED797D" w:rsidRDefault="00000000">
      <w:pPr>
        <w:numPr>
          <w:ilvl w:val="0"/>
          <w:numId w:val="1"/>
        </w:numPr>
      </w:pPr>
      <w:r>
        <w:rPr>
          <w:b/>
        </w:rPr>
        <w:t>Location:</w:t>
      </w:r>
      <w:r>
        <w:t xml:space="preserve"> Calgary, AB, Canada</w:t>
      </w:r>
    </w:p>
    <w:p w14:paraId="32FFEB2C" w14:textId="77777777" w:rsidR="00ED797D" w:rsidRDefault="00000000">
      <w:pPr>
        <w:numPr>
          <w:ilvl w:val="0"/>
          <w:numId w:val="1"/>
        </w:numPr>
      </w:pPr>
      <w:r>
        <w:rPr>
          <w:b/>
        </w:rPr>
        <w:t>LinkedIn:</w:t>
      </w:r>
      <w:r>
        <w:t xml:space="preserve"> </w:t>
      </w:r>
      <w:hyperlink r:id="rId6" w:history="1">
        <w:r w:rsidR="00ED797D">
          <w:rPr>
            <w:rStyle w:val="Hyperlink"/>
          </w:rPr>
          <w:t>linkedin.com/in/noah-bradle</w:t>
        </w:r>
        <w:r w:rsidR="00ED797D">
          <w:rPr>
            <w:rStyle w:val="Hyperlink"/>
          </w:rPr>
          <w:t>y</w:t>
        </w:r>
        <w:r w:rsidR="00ED797D">
          <w:rPr>
            <w:rStyle w:val="Hyperlink"/>
          </w:rPr>
          <w:t>-6325a21b3</w:t>
        </w:r>
      </w:hyperlink>
    </w:p>
    <w:p w14:paraId="1EEDCE34" w14:textId="4805B166" w:rsidR="00ED797D" w:rsidRPr="00A82D88" w:rsidRDefault="00000000">
      <w:pPr>
        <w:pStyle w:val="Heading2"/>
        <w:rPr>
          <w:bCs w:val="0"/>
          <w:i w:val="0"/>
        </w:rPr>
      </w:pPr>
      <w:r w:rsidRPr="00A82D88">
        <w:rPr>
          <w:bCs w:val="0"/>
          <w:i w:val="0"/>
        </w:rPr>
        <w:t>References</w:t>
      </w:r>
    </w:p>
    <w:p w14:paraId="240C64DA" w14:textId="77777777" w:rsidR="001C4743" w:rsidRDefault="00000000">
      <w:r>
        <w:t>Available upon request.</w:t>
      </w:r>
    </w:p>
    <w:sectPr w:rsidR="001C474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778480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D9"/>
    <w:rsid w:val="000B02DF"/>
    <w:rsid w:val="000C073E"/>
    <w:rsid w:val="001418F6"/>
    <w:rsid w:val="001B462B"/>
    <w:rsid w:val="001C4743"/>
    <w:rsid w:val="00225630"/>
    <w:rsid w:val="002870AC"/>
    <w:rsid w:val="00356D55"/>
    <w:rsid w:val="003C445A"/>
    <w:rsid w:val="004970E2"/>
    <w:rsid w:val="00504DD1"/>
    <w:rsid w:val="00551B0F"/>
    <w:rsid w:val="00571686"/>
    <w:rsid w:val="00616D71"/>
    <w:rsid w:val="00650556"/>
    <w:rsid w:val="006714E8"/>
    <w:rsid w:val="00671A91"/>
    <w:rsid w:val="006F0DFE"/>
    <w:rsid w:val="007E19DE"/>
    <w:rsid w:val="008647B8"/>
    <w:rsid w:val="008E58F9"/>
    <w:rsid w:val="008E7BD9"/>
    <w:rsid w:val="00957D0C"/>
    <w:rsid w:val="00983011"/>
    <w:rsid w:val="009A1E6F"/>
    <w:rsid w:val="009A2C33"/>
    <w:rsid w:val="00A25B7A"/>
    <w:rsid w:val="00A82D88"/>
    <w:rsid w:val="00AE225F"/>
    <w:rsid w:val="00B237FC"/>
    <w:rsid w:val="00CB6813"/>
    <w:rsid w:val="00CE2D08"/>
    <w:rsid w:val="00CE693B"/>
    <w:rsid w:val="00E04569"/>
    <w:rsid w:val="00E2616C"/>
    <w:rsid w:val="00E467E4"/>
    <w:rsid w:val="00EB01C5"/>
    <w:rsid w:val="00ED797D"/>
    <w:rsid w:val="00F07762"/>
    <w:rsid w:val="00F84B62"/>
    <w:rsid w:val="00FA5628"/>
    <w:rsid w:val="00FC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0169F"/>
  <w15:chartTrackingRefBased/>
  <w15:docId w15:val="{D1816154-8418-42D4-A993-9BB15649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after="160"/>
    </w:pPr>
    <w:rPr>
      <w:sz w:val="22"/>
      <w:szCs w:val="22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F7B9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A1E6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E0456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A56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9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oah-bradley-6325a21b3" TargetMode="External"/><Relationship Id="rId5" Type="http://schemas.openxmlformats.org/officeDocument/2006/relationships/hyperlink" Target="mailto:noahcbradley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Links>
    <vt:vector size="12" baseType="variant">
      <vt:variant>
        <vt:i4>8257636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https://www.linkedin.com/in/noah-bradley-6325a21b3</vt:lpwstr>
      </vt:variant>
      <vt:variant>
        <vt:lpwstr/>
      </vt:variant>
      <vt:variant>
        <vt:i4>2097246</vt:i4>
      </vt:variant>
      <vt:variant>
        <vt:i4>0</vt:i4>
      </vt:variant>
      <vt:variant>
        <vt:i4>0</vt:i4>
      </vt:variant>
      <vt:variant>
        <vt:i4>5</vt:i4>
      </vt:variant>
      <vt:variant>
        <vt:lpwstr>mailto:noahcbradley9@gmail.com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Bradley</dc:creator>
  <cp:keywords/>
  <cp:lastModifiedBy>Noah Bradley</cp:lastModifiedBy>
  <cp:revision>2</cp:revision>
  <cp:lastPrinted>1900-01-01T08:00:00Z</cp:lastPrinted>
  <dcterms:created xsi:type="dcterms:W3CDTF">2026-01-12T23:02:00Z</dcterms:created>
  <dcterms:modified xsi:type="dcterms:W3CDTF">2026-01-12T23:02:00Z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a54649-672a-4ab6-a6c5-fbad0b19a3bd_Enabled">
    <vt:lpwstr>true</vt:lpwstr>
  </property>
  <property fmtid="{D5CDD505-2E9C-101B-9397-08002B2CF9AE}" pid="3" name="MSIP_Label_84a54649-672a-4ab6-a6c5-fbad0b19a3bd_SetDate">
    <vt:lpwstr>2025-07-29T19:03:54Z</vt:lpwstr>
  </property>
  <property fmtid="{D5CDD505-2E9C-101B-9397-08002B2CF9AE}" pid="4" name="MSIP_Label_84a54649-672a-4ab6-a6c5-fbad0b19a3bd_Method">
    <vt:lpwstr>Standard</vt:lpwstr>
  </property>
  <property fmtid="{D5CDD505-2E9C-101B-9397-08002B2CF9AE}" pid="5" name="MSIP_Label_84a54649-672a-4ab6-a6c5-fbad0b19a3bd_Name">
    <vt:lpwstr>Internal Use</vt:lpwstr>
  </property>
  <property fmtid="{D5CDD505-2E9C-101B-9397-08002B2CF9AE}" pid="6" name="MSIP_Label_84a54649-672a-4ab6-a6c5-fbad0b19a3bd_SiteId">
    <vt:lpwstr>199deade-c7d4-41f9-91fc-68300ed8328f</vt:lpwstr>
  </property>
  <property fmtid="{D5CDD505-2E9C-101B-9397-08002B2CF9AE}" pid="7" name="MSIP_Label_84a54649-672a-4ab6-a6c5-fbad0b19a3bd_ActionId">
    <vt:lpwstr>4c149675-5118-44f7-81f0-3fc098c7eb3b</vt:lpwstr>
  </property>
  <property fmtid="{D5CDD505-2E9C-101B-9397-08002B2CF9AE}" pid="8" name="MSIP_Label_84a54649-672a-4ab6-a6c5-fbad0b19a3bd_ContentBits">
    <vt:lpwstr>0</vt:lpwstr>
  </property>
  <property fmtid="{D5CDD505-2E9C-101B-9397-08002B2CF9AE}" pid="9" name="MSIP_Label_84a54649-672a-4ab6-a6c5-fbad0b19a3bd_Tag">
    <vt:lpwstr>10, 3, 0, 1</vt:lpwstr>
  </property>
</Properties>
</file>